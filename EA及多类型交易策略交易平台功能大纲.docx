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9AF23">
      <w:pPr>
        <w:spacing w:after="80"/>
      </w:pPr>
      <w:r>
        <w:rPr>
          <w:rFonts w:ascii="微软雅黑" w:hAnsi="微软雅黑" w:eastAsia="微软雅黑"/>
          <w:b/>
          <w:color w:val="2E74B5"/>
          <w:sz w:val="22"/>
        </w:rPr>
        <w:t>产品功能大纲</w:t>
      </w:r>
    </w:p>
    <w:p w14:paraId="2C8DE208">
      <w:pPr>
        <w:spacing w:before="0" w:after="80"/>
      </w:pPr>
      <w:r>
        <w:rPr>
          <w:rFonts w:ascii="微软雅黑" w:hAnsi="微软雅黑" w:eastAsia="微软雅黑"/>
          <w:b/>
          <w:color w:val="192638"/>
          <w:sz w:val="48"/>
        </w:rPr>
        <w:t>EA及多类型交易策略交易平台</w:t>
      </w:r>
    </w:p>
    <w:p w14:paraId="27755B3B">
      <w:pPr>
        <w:spacing w:after="280"/>
      </w:pPr>
      <w:r>
        <w:rPr>
          <w:rFonts w:ascii="微软雅黑" w:hAnsi="微软雅黑" w:eastAsia="微软雅黑"/>
          <w:color w:val="5A6370"/>
          <w:sz w:val="26"/>
        </w:rPr>
        <w:t>EA、期货、虚拟货币等多类型交易策略交流社区 + 策略交易市场产品方案</w:t>
      </w:r>
    </w:p>
    <w:p w14:paraId="559CD23A">
      <w:pPr>
        <w:pStyle w:val="3"/>
      </w:pPr>
      <w:bookmarkStart w:id="0" w:name="_GoBack"/>
      <w:bookmarkEnd w:id="0"/>
      <w:r>
        <w:t>一、平台定位</w:t>
      </w:r>
    </w:p>
    <w:p w14:paraId="3581ED42">
      <w:r>
        <w:rPr>
          <w:rFonts w:ascii="微软雅黑" w:hAnsi="微软雅黑" w:eastAsia="微软雅黑"/>
        </w:rPr>
        <w:t>平台定位为“多类型交易策略交流社区 + 策略交易市场”。平台不只支持MT4/MT5中的EA交易策略，还应支持期货、虚拟货币、股票、指数、CFD等常见交易类型的策略上架、购买、评论和交流。用户可以上传、上架、下架和定价自己的策略，平台通过成交量排名、策略详情、评论区、账户中心和购买后帮助界面形成完整交易闭环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0DB94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54F6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核心价值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EF7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2638"/>
                <w:sz w:val="20"/>
              </w:rPr>
              <w:t>降低EA、期货、虚拟货币、股票、指数、CFD等交易策略的发现、购买、部署和交流成本，帮助策略发布者形成可持续销售渠道。</w:t>
            </w:r>
          </w:p>
        </w:tc>
      </w:tr>
      <w:tr w14:paraId="66F28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8CF0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核心对象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3670F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2638"/>
                <w:sz w:val="20"/>
              </w:rPr>
              <w:t>EA策略购买者、期货/虚拟货币等多市场策略购买者、策略发布者、平台管理员。</w:t>
            </w:r>
          </w:p>
        </w:tc>
      </w:tr>
      <w:tr w14:paraId="146C4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DE1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核心机制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20ED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20"/>
              </w:rPr>
              <w:t>策略成交量自动统计，策略列表默认按成交量排序，购买成功后解锁策略与部署帮助。</w:t>
            </w:r>
          </w:p>
        </w:tc>
      </w:tr>
      <w:tr w14:paraId="3B8C5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FBF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运营重点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778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20"/>
              </w:rPr>
              <w:t>策略审核、交易安全、评论秩序、支付回调准确性、官方微信部署支持。</w:t>
            </w:r>
          </w:p>
        </w:tc>
      </w:tr>
      <w:tr w14:paraId="3165C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4B2C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覆盖交易类型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90FA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2638"/>
                <w:sz w:val="20"/>
              </w:rPr>
              <w:t>外汇EA/MT4/MT5、期货策略、虚拟货币策略、股票策略、指数策略、CFD策略，以及后续可扩展的其他常见交易品种策略。</w:t>
            </w:r>
          </w:p>
        </w:tc>
      </w:tr>
    </w:tbl>
    <w:p w14:paraId="20FC5EC4"/>
    <w:p w14:paraId="3CB73F4C">
      <w:pPr>
        <w:pStyle w:val="3"/>
      </w:pPr>
      <w:r>
        <w:t>二、用户角色与权限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760"/>
        <w:gridCol w:w="1800"/>
      </w:tblGrid>
      <w:tr w14:paraId="70AE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6976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角色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DE1F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主要能力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4D62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登录后默认入口</w:t>
            </w:r>
          </w:p>
        </w:tc>
      </w:tr>
      <w:tr w14:paraId="470BC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030F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普通用户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1CDE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注册登录、浏览策略、购买策略、评论交流、查看账户余额与收支明细。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946F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用户中心或策略市场</w:t>
            </w:r>
          </w:p>
        </w:tc>
      </w:tr>
      <w:tr w14:paraId="5185A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5A5C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策略发布者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41CB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2638"/>
                <w:sz w:val="20"/>
              </w:rPr>
              <w:t>拥有普通用户能力，并可上传、编辑、定价、上架、下架自己的EA、期货、虚拟货币等交易策略。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9350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用户中心 - 我的上传策略</w:t>
            </w:r>
          </w:p>
        </w:tc>
      </w:tr>
      <w:tr w14:paraId="41B84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FF68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管理员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0F88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管理用户、策略、评论、订单、支付配置、系统配置和运营数据。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FA09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管理员后台</w:t>
            </w:r>
          </w:p>
        </w:tc>
      </w:tr>
    </w:tbl>
    <w:p w14:paraId="4E2C407F"/>
    <w:p w14:paraId="265CE63B">
      <w:pPr>
        <w:pStyle w:val="16"/>
      </w:pPr>
      <w:r>
        <w:t>登录系统必须明确区分管理员账户和普通用户账户。</w:t>
      </w:r>
    </w:p>
    <w:p w14:paraId="71E9E1A7">
      <w:pPr>
        <w:pStyle w:val="16"/>
      </w:pPr>
      <w:r>
        <w:t>管理员账户登录成功后自动跳转到管理员界面。</w:t>
      </w:r>
    </w:p>
    <w:p w14:paraId="4AFEC6F0">
      <w:pPr>
        <w:pStyle w:val="16"/>
      </w:pPr>
      <w:r>
        <w:t>普通用户和策略发布者可以使用同一用户体系，通过是否上传策略区分使用场景。</w:t>
      </w:r>
    </w:p>
    <w:p w14:paraId="26728724">
      <w:pPr>
        <w:pStyle w:val="3"/>
      </w:pPr>
      <w:r>
        <w:t>三、前台主要页面</w:t>
      </w:r>
    </w:p>
    <w:p w14:paraId="1176160C">
      <w:pPr>
        <w:pStyle w:val="4"/>
      </w:pPr>
      <w:r>
        <w:t>1. 首页 / 策略社区首页</w:t>
      </w:r>
    </w:p>
    <w:p w14:paraId="0E57AE4A">
      <w:pPr>
        <w:pStyle w:val="16"/>
      </w:pPr>
      <w:r>
        <w:rPr>
          <w:rFonts w:ascii="微软雅黑" w:hAnsi="微软雅黑" w:eastAsia="微软雅黑"/>
        </w:rPr>
        <w:t>展示平台热门策略、成交量排行榜、最新上架策略和社区讨论入口，策略范围包括EA、期货、虚拟货币、股票、指数、CFD等常见交易类型。</w:t>
      </w:r>
    </w:p>
    <w:p w14:paraId="0A4E637A">
      <w:pPr>
        <w:pStyle w:val="16"/>
      </w:pPr>
      <w:r>
        <w:t>突出成交量、价格、评论数、上传者和策略状态。</w:t>
      </w:r>
    </w:p>
    <w:p w14:paraId="50770F38">
      <w:pPr>
        <w:pStyle w:val="16"/>
      </w:pPr>
      <w:r>
        <w:t>首页应具备社区氛围，同时保持金融交易平台的专业感和可信度。</w:t>
      </w:r>
    </w:p>
    <w:p w14:paraId="698106A8">
      <w:pPr>
        <w:pStyle w:val="4"/>
      </w:pPr>
      <w:r>
        <w:t>2. 策略市场页</w:t>
      </w:r>
    </w:p>
    <w:p w14:paraId="5D3AE7BF">
      <w:pPr>
        <w:pStyle w:val="16"/>
      </w:pPr>
      <w:r>
        <w:t>策略列表默认按成交量从高到低排序。</w:t>
      </w:r>
    </w:p>
    <w:p w14:paraId="03015B35">
      <w:pPr>
        <w:pStyle w:val="16"/>
      </w:pPr>
      <w:r>
        <w:rPr>
          <w:rFonts w:ascii="微软雅黑" w:hAnsi="微软雅黑" w:eastAsia="微软雅黑"/>
        </w:rPr>
        <w:t>支持按交易类型、交易平台、策略类型、免费/付费、价格区间、上架时间等条件筛选；交易类型可包含外汇EA、期货、虚拟货币、股票、指数、CFD等。</w:t>
      </w:r>
    </w:p>
    <w:p w14:paraId="33375DA3">
      <w:pPr>
        <w:pStyle w:val="16"/>
      </w:pPr>
      <w:r>
        <w:rPr>
          <w:rFonts w:ascii="微软雅黑" w:hAnsi="微软雅黑" w:eastAsia="微软雅黑"/>
        </w:rPr>
        <w:t>策略详情页和上传表单中应明确展示交易类型、适用交易平台、交易品种、风险等级和适用市场说明，方便用户判断策略是否匹配自己的交易场景。</w:t>
      </w:r>
    </w:p>
    <w:p w14:paraId="13EBDC4F">
      <w:pPr>
        <w:pStyle w:val="16"/>
      </w:pPr>
      <w:r>
        <w:t>策略卡片展示名称、简介、价格、成交量、评论数量、上传者和封面图。</w:t>
      </w:r>
    </w:p>
    <w:p w14:paraId="1DB5902C">
      <w:pPr>
        <w:pStyle w:val="4"/>
      </w:pPr>
      <w:r>
        <w:t>3. 策略详情页</w:t>
      </w:r>
    </w:p>
    <w:p w14:paraId="4C3F928B">
      <w:pPr>
        <w:pStyle w:val="16"/>
      </w:pPr>
      <w:r>
        <w:t>展示策略名称、简介、价格、成交量、作者、购买按钮和风险提示。</w:t>
      </w:r>
    </w:p>
    <w:p w14:paraId="21AB9745">
      <w:pPr>
        <w:pStyle w:val="16"/>
      </w:pPr>
      <w:r>
        <w:t>回测图、数据图、说明图等图表类信息全部以图片格式上传并展示。</w:t>
      </w:r>
    </w:p>
    <w:p w14:paraId="49BBFD8F">
      <w:pPr>
        <w:pStyle w:val="16"/>
      </w:pPr>
      <w:r>
        <w:t>提供独立评论区，方便购买者、潜在用户和策略作者交流。</w:t>
      </w:r>
    </w:p>
    <w:p w14:paraId="0183B688">
      <w:pPr>
        <w:pStyle w:val="4"/>
      </w:pPr>
      <w:r>
        <w:t>4. 评论区</w:t>
      </w:r>
    </w:p>
    <w:p w14:paraId="359A5512">
      <w:pPr>
        <w:pStyle w:val="16"/>
      </w:pPr>
      <w:r>
        <w:t>每个策略拥有独立评论区。</w:t>
      </w:r>
    </w:p>
    <w:p w14:paraId="35528C37">
      <w:pPr>
        <w:pStyle w:val="16"/>
      </w:pPr>
      <w:r>
        <w:t>支持发表评论、回复、点赞和举报。</w:t>
      </w:r>
    </w:p>
    <w:p w14:paraId="03153FEB">
      <w:pPr>
        <w:pStyle w:val="16"/>
      </w:pPr>
      <w:r>
        <w:t>已购买用户可显示“已购用户”标识，管理员可删除违规评论。</w:t>
      </w:r>
    </w:p>
    <w:p w14:paraId="038E6926">
      <w:pPr>
        <w:pStyle w:val="4"/>
      </w:pPr>
      <w:r>
        <w:t>5. 登录 / 注册页</w:t>
      </w:r>
    </w:p>
    <w:p w14:paraId="29468818">
      <w:pPr>
        <w:pStyle w:val="16"/>
      </w:pPr>
      <w:r>
        <w:t>支持用户注册、用户登录、管理员登录。</w:t>
      </w:r>
    </w:p>
    <w:p w14:paraId="110FCCF3">
      <w:pPr>
        <w:pStyle w:val="16"/>
      </w:pPr>
      <w:r>
        <w:t>登录成功后根据角色自动跳转。</w:t>
      </w:r>
    </w:p>
    <w:p w14:paraId="054E2F29">
      <w:pPr>
        <w:pStyle w:val="16"/>
      </w:pPr>
      <w:r>
        <w:t>表单需包含清晰错误提示、密码显示/隐藏、忘记密码和账户状态提示。</w:t>
      </w:r>
    </w:p>
    <w:p w14:paraId="40573CAF">
      <w:pPr>
        <w:pStyle w:val="3"/>
      </w:pPr>
      <w:r>
        <w:t>四、用户中心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26A3B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9E16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模块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6879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功能说明</w:t>
            </w:r>
          </w:p>
        </w:tc>
      </w:tr>
      <w:tr w14:paraId="624C9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0981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账户首页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DA1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2638"/>
                <w:sz w:val="20"/>
              </w:rPr>
              <w:t>展示用户名、账户余额、已上传策略、已购买策略、最近收支记录和消息通知。</w:t>
            </w:r>
          </w:p>
        </w:tc>
      </w:tr>
      <w:tr w14:paraId="1FA0A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A4D1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账户余额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B5F9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点击余额进入收支明细，查看充值、购买支出、销售收入、手续费和退款记录。</w:t>
            </w:r>
          </w:p>
        </w:tc>
      </w:tr>
      <w:tr w14:paraId="26145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76F2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我的上传策略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1353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管理策略名称、简介、价格、封面图、回测图、数据图、说明图以及上架/下架状态。</w:t>
            </w:r>
          </w:p>
        </w:tc>
      </w:tr>
      <w:tr w14:paraId="73108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C6F8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我的购买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396F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查看已购买策略，进入下载/获取策略文件、部署帮助和官方微信支持入口。</w:t>
            </w:r>
          </w:p>
        </w:tc>
      </w:tr>
    </w:tbl>
    <w:p w14:paraId="5709C451"/>
    <w:p w14:paraId="556CAF04">
      <w:pPr>
        <w:pStyle w:val="16"/>
      </w:pPr>
      <w:r>
        <w:t>收支明细每条记录应包含时间、类型、金额、订单号和状态。</w:t>
      </w:r>
    </w:p>
    <w:p w14:paraId="73B293D7">
      <w:pPr>
        <w:pStyle w:val="16"/>
      </w:pPr>
      <w:r>
        <w:rPr>
          <w:rFonts w:ascii="微软雅黑" w:hAnsi="微软雅黑" w:eastAsia="微软雅黑"/>
        </w:rPr>
        <w:t>用户点击自己上传的策略后，应进入该策略的独立管理界面，并可维护该策略所属交易类型、适用平台和相关图片资料。</w:t>
      </w:r>
    </w:p>
    <w:p w14:paraId="73D0FEB8">
      <w:pPr>
        <w:pStyle w:val="16"/>
      </w:pPr>
      <w:r>
        <w:t>账户中心需要清晰区分“买家视角”和“发布者视角”。</w:t>
      </w:r>
    </w:p>
    <w:p w14:paraId="4F5AB1EA">
      <w:pPr>
        <w:pStyle w:val="3"/>
      </w:pPr>
      <w:r>
        <w:t>五、策略发布与管理</w:t>
      </w:r>
    </w:p>
    <w:p w14:paraId="30849029">
      <w:pPr>
        <w:pStyle w:val="14"/>
        <w:numPr>
          <w:numId w:val="7"/>
        </w:numPr>
      </w:pPr>
      <w:r>
        <w:t>用户填写策略名称、简介、价格、策略文件和必要说明。</w:t>
      </w:r>
    </w:p>
    <w:p w14:paraId="68C7F08D">
      <w:pPr>
        <w:pStyle w:val="14"/>
        <w:numPr>
          <w:numId w:val="7"/>
        </w:numPr>
      </w:pPr>
      <w:r>
        <w:t>上传封面图、回测图、数据图、说明图等图片资料。</w:t>
      </w:r>
    </w:p>
    <w:p w14:paraId="2E3FC8AF">
      <w:pPr>
        <w:pStyle w:val="14"/>
        <w:numPr>
          <w:numId w:val="7"/>
        </w:numPr>
      </w:pPr>
      <w:r>
        <w:t>提交策略后进入管理员审核流程。</w:t>
      </w:r>
    </w:p>
    <w:p w14:paraId="23704D1A">
      <w:pPr>
        <w:pStyle w:val="14"/>
        <w:numPr>
          <w:numId w:val="7"/>
        </w:numPr>
      </w:pPr>
      <w:r>
        <w:t>审核通过后用户可上架策略，用户也可主动下架策略。</w:t>
      </w:r>
    </w:p>
    <w:p w14:paraId="5EF617CB">
      <w:pPr>
        <w:pStyle w:val="14"/>
        <w:numPr>
          <w:numId w:val="7"/>
        </w:numPr>
      </w:pPr>
      <w:r>
        <w:t>支付成功后系统自动记录成交量，并用于策略排名。</w:t>
      </w:r>
    </w:p>
    <w:p w14:paraId="7BC9E937">
      <w:r>
        <w:t>策略成交量应以真实支付成功订单为准，不建议允许普通用户或发布者手动修改。管理员如需调整，应保留操作日志。</w:t>
      </w:r>
    </w:p>
    <w:p w14:paraId="056C9AF3">
      <w:pPr>
        <w:pStyle w:val="3"/>
      </w:pPr>
      <w:r>
        <w:t>六、支付接口设计</w:t>
      </w:r>
    </w:p>
    <w:p w14:paraId="4AF15BAD">
      <w:r>
        <w:t>平台需要预留标准支付接口，方便后续直接接入第三方支付平台API。支付流程必须以订单为核心，并通过支付平台回调确认最终支付状态。</w:t>
      </w:r>
    </w:p>
    <w:p w14:paraId="701305F0">
      <w:pPr>
        <w:pStyle w:val="14"/>
        <w:numPr>
          <w:numId w:val="8"/>
        </w:numPr>
      </w:pPr>
      <w:r>
        <w:t>用户点击购买并创建订单。</w:t>
      </w:r>
    </w:p>
    <w:p w14:paraId="107BB4AD">
      <w:pPr>
        <w:pStyle w:val="14"/>
        <w:numPr>
          <w:numId w:val="8"/>
        </w:numPr>
      </w:pPr>
      <w:r>
        <w:t>系统调用支付平台API生成支付参数。</w:t>
      </w:r>
    </w:p>
    <w:p w14:paraId="5F5340B2">
      <w:pPr>
        <w:pStyle w:val="14"/>
        <w:numPr>
          <w:numId w:val="8"/>
        </w:numPr>
      </w:pPr>
      <w:r>
        <w:t>用户在支付平台完成付款。</w:t>
      </w:r>
    </w:p>
    <w:p w14:paraId="6BB2A6AA">
      <w:pPr>
        <w:pStyle w:val="14"/>
        <w:numPr>
          <w:numId w:val="8"/>
        </w:numPr>
      </w:pPr>
      <w:r>
        <w:t>支付平台向系统回调支付结果。</w:t>
      </w:r>
    </w:p>
    <w:p w14:paraId="271BCBDB">
      <w:pPr>
        <w:pStyle w:val="14"/>
        <w:numPr>
          <w:numId w:val="8"/>
        </w:numPr>
      </w:pPr>
      <w:r>
        <w:t>系统校验回调签名和订单金额。</w:t>
      </w:r>
    </w:p>
    <w:p w14:paraId="69E44A53">
      <w:pPr>
        <w:pStyle w:val="14"/>
        <w:numPr>
          <w:numId w:val="8"/>
        </w:numPr>
      </w:pPr>
      <w:r>
        <w:t>订单状态修改为已支付。</w:t>
      </w:r>
    </w:p>
    <w:p w14:paraId="2AEE44FD">
      <w:pPr>
        <w:pStyle w:val="14"/>
        <w:numPr>
          <w:numId w:val="8"/>
        </w:numPr>
      </w:pPr>
      <w:r>
        <w:t>系统增加策略成交量并开通用户访问权限。</w:t>
      </w:r>
    </w:p>
    <w:p w14:paraId="47D473CA">
      <w:pPr>
        <w:pStyle w:val="14"/>
        <w:numPr>
          <w:numId w:val="8"/>
        </w:numPr>
      </w:pPr>
      <w:r>
        <w:t>写入用户账户收支明细和策略发布者销售收入记录。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21E5A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196D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接口</w:t>
            </w:r>
          </w:p>
        </w:tc>
        <w:tc>
          <w:tcPr>
            <w:tcW w:w="6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E47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用途</w:t>
            </w:r>
          </w:p>
        </w:tc>
      </w:tr>
      <w:tr w14:paraId="44E81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BE6E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创建支付订单接口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E271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生成平台订单并请求第三方支付平台创建支付单。</w:t>
            </w:r>
          </w:p>
        </w:tc>
      </w:tr>
      <w:tr w14:paraId="55FCA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18C8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支付回调接口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A3EE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接收支付平台异步通知，校验签名并更新订单状态。</w:t>
            </w:r>
          </w:p>
        </w:tc>
      </w:tr>
      <w:tr w14:paraId="6E299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06CD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订单状态查询接口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F15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用于前端轮询或异常订单核对。</w:t>
            </w:r>
          </w:p>
        </w:tc>
      </w:tr>
      <w:tr w14:paraId="34A53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5349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退款接口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9E7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支持管理员或系统发起退款流程。</w:t>
            </w:r>
          </w:p>
        </w:tc>
      </w:tr>
      <w:tr w14:paraId="768E7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DC88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余额变动记录接口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BA9B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统一记录充值、消费、收益、手续费和退款。</w:t>
            </w:r>
          </w:p>
        </w:tc>
      </w:tr>
      <w:tr w14:paraId="79ED3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DECF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平台手续费结算接口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1D9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用于计算平台收入与策略发布者可得收益。</w:t>
            </w:r>
          </w:p>
        </w:tc>
      </w:tr>
    </w:tbl>
    <w:p w14:paraId="75151A33"/>
    <w:p w14:paraId="1259BF3D">
      <w:pPr>
        <w:pStyle w:val="3"/>
      </w:pPr>
      <w:r>
        <w:t>七、购买后帮助界面</w:t>
      </w:r>
    </w:p>
    <w:p w14:paraId="6E2E5D81">
      <w:pPr>
        <w:pStyle w:val="16"/>
      </w:pPr>
      <w:r>
        <w:rPr>
          <w:rFonts w:ascii="微软雅黑" w:hAnsi="微软雅黑" w:eastAsia="微软雅黑"/>
        </w:rPr>
        <w:t>用户购买策略后可进入专属帮助界面。</w:t>
      </w:r>
    </w:p>
    <w:p w14:paraId="3C16DD6E">
      <w:pPr>
        <w:pStyle w:val="16"/>
      </w:pPr>
      <w:r>
        <w:rPr>
          <w:rFonts w:ascii="微软雅黑" w:hAnsi="微软雅黑" w:eastAsia="微软雅黑"/>
        </w:rPr>
        <w:t>帮助界面展示对应交易类型的部署教程、MT4/MT5或其他交易平台使用说明、常见问题和风险提示。</w:t>
      </w:r>
    </w:p>
    <w:p w14:paraId="62EF83C3">
      <w:pPr>
        <w:pStyle w:val="16"/>
      </w:pPr>
      <w:r>
        <w:t>页面中提供系统管理者官方微信二维码，方便用户获得策略部署帮助。</w:t>
      </w:r>
    </w:p>
    <w:p w14:paraId="6C54467A">
      <w:pPr>
        <w:pStyle w:val="16"/>
      </w:pPr>
      <w:r>
        <w:t>可增加工单或留言入口，用于记录部署问题和售后响应状态。</w:t>
      </w:r>
    </w:p>
    <w:p w14:paraId="37C1309F">
      <w:pPr>
        <w:pStyle w:val="3"/>
      </w:pPr>
      <w:r>
        <w:t>八、管理员后台</w:t>
      </w:r>
    </w:p>
    <w:p w14:paraId="36ACE05B">
      <w:r>
        <w:t>管理员后台应清晰、直接、偏管理系统风格。所有关键管理动作都应可追踪，涉及资金、策略下架、用户冻结等操作需要记录管理员操作日志。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7DE84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B96C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后台模块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6B0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管理能力</w:t>
            </w:r>
          </w:p>
        </w:tc>
      </w:tr>
      <w:tr w14:paraId="739DA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30F7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后台首页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FFFC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查看总用户数、总策略数、总订单数、总成交额、今日成交额、热门策略排行和待审核策略数量。</w:t>
            </w:r>
          </w:p>
        </w:tc>
      </w:tr>
      <w:tr w14:paraId="08D42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5ED5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用户管理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EBA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搜索用户、查看余额和订单、禁用/启用用户、设置用户角色。</w:t>
            </w:r>
          </w:p>
        </w:tc>
      </w:tr>
      <w:tr w14:paraId="375AC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3887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策略管理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74C3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查看全部策略、审核策略、强制上架/下架、查看成交量和评论。</w:t>
            </w:r>
          </w:p>
        </w:tc>
      </w:tr>
      <w:tr w14:paraId="33F5E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EC85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订单管理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24B0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查看订单、支付状态、回调记录、异常订单和退款记录。</w:t>
            </w:r>
          </w:p>
        </w:tc>
      </w:tr>
      <w:tr w14:paraId="19DAD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31F9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评论管理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9D85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查看全部评论、删除违规评论、处理举报内容。</w:t>
            </w:r>
          </w:p>
        </w:tc>
      </w:tr>
      <w:tr w14:paraId="4CD64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0D0F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系统配置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55DE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配置支付接口、官方微信二维码、平台手续费、风险提示和管理员账户。</w:t>
            </w:r>
          </w:p>
        </w:tc>
      </w:tr>
    </w:tbl>
    <w:p w14:paraId="0591BC38"/>
    <w:p w14:paraId="2A00BB83">
      <w:pPr>
        <w:pStyle w:val="3"/>
      </w:pPr>
      <w:r>
        <w:t>九、建议数据模块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752F8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A09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数据模块</w:t>
            </w:r>
          </w:p>
        </w:tc>
        <w:tc>
          <w:tcPr>
            <w:tcW w:w="6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73C7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1F4D78"/>
                <w:sz w:val="19"/>
              </w:rPr>
              <w:t>说明</w:t>
            </w:r>
          </w:p>
        </w:tc>
      </w:tr>
      <w:tr w14:paraId="17565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FE7E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用户表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2AFE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保存用户基础信息、账户状态、角色标识。</w:t>
            </w:r>
          </w:p>
        </w:tc>
      </w:tr>
      <w:tr w14:paraId="3AB42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B930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策略表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86D6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2638"/>
                <w:sz w:val="20"/>
              </w:rPr>
              <w:t>保存策略名称、简介、交易类型、适用平台、交易品种、价格、状态、作者、成交量等核心信息。</w:t>
            </w:r>
          </w:p>
        </w:tc>
      </w:tr>
      <w:tr w14:paraId="0EE43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FF76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策略图片表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F76F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保存封面图、回测图、数据图、说明图等图片资源。</w:t>
            </w:r>
          </w:p>
        </w:tc>
      </w:tr>
      <w:tr w14:paraId="41614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4392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订单表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A404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保存策略购买订单、支付状态、金额、用户和策略关联。</w:t>
            </w:r>
          </w:p>
        </w:tc>
      </w:tr>
      <w:tr w14:paraId="273BC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218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支付记录表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0F11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保存支付平台单号、回调结果、签名校验状态。</w:t>
            </w:r>
          </w:p>
        </w:tc>
      </w:tr>
      <w:tr w14:paraId="0B850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A40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账户余额 / 收支明细表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22E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记录用户余额、充值、消费、收益、退款和手续费。</w:t>
            </w:r>
          </w:p>
        </w:tc>
      </w:tr>
      <w:tr w14:paraId="23350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340B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评论表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AEB0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保存策略评论、回复、点赞、举报和审核状态。</w:t>
            </w:r>
          </w:p>
        </w:tc>
      </w:tr>
      <w:tr w14:paraId="04166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6B51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系统配置表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6B67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保存支付配置、官方微信二维码、手续费比例和风险提示内容。</w:t>
            </w:r>
          </w:p>
        </w:tc>
      </w:tr>
      <w:tr w14:paraId="7A3A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CCC6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管理员操作日志表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FB48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92638"/>
                <w:sz w:val="19"/>
              </w:rPr>
              <w:t>记录后台关键操作，便于审计和问题追踪。</w:t>
            </w:r>
          </w:p>
        </w:tc>
      </w:tr>
    </w:tbl>
    <w:p w14:paraId="12FCAA7E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十．项目落地过程</w:t>
      </w:r>
    </w:p>
    <w:p w14:paraId="33CFFF1A">
      <w:pPr>
        <w:pStyle w:val="14"/>
        <w:numPr>
          <w:numId w:val="9"/>
        </w:numPr>
      </w:pPr>
      <w:r>
        <w:t>先完成信息架构和低保真原型，确认用户购买、上传、审核、支付和售后流程。</w:t>
      </w:r>
    </w:p>
    <w:p w14:paraId="6C73548F">
      <w:pPr>
        <w:pStyle w:val="14"/>
        <w:numPr>
          <w:numId w:val="9"/>
        </w:numPr>
      </w:pPr>
      <w:r>
        <w:t>再设计数据库与接口，重点保证订单、支付回调、余额流水和成交量统计的一致性。</w:t>
      </w:r>
    </w:p>
    <w:p w14:paraId="277327C7">
      <w:pPr>
        <w:pStyle w:val="14"/>
        <w:numPr>
          <w:numId w:val="9"/>
        </w:numPr>
      </w:pPr>
      <w:r>
        <w:t>最后开发前台、用户中心、管理员后台，并在支付沙箱环境完成完整交易闭环测试。</w:t>
      </w:r>
    </w:p>
    <w:p w14:paraId="03EC17E1"/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5DAD4">
    <w:pPr>
      <w:pStyle w:val="24"/>
      <w:jc w:val="right"/>
    </w:pPr>
    <w:r>
      <w:rPr>
        <w:rFonts w:ascii="微软雅黑" w:hAnsi="微软雅黑" w:eastAsia="微软雅黑"/>
        <w:color w:val="5A6370"/>
        <w:sz w:val="18"/>
      </w:rPr>
      <w:t>第 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D5C1E">
    <w:pPr>
      <w:pStyle w:val="25"/>
      <w:jc w:val="left"/>
    </w:pPr>
    <w:r>
      <w:rPr>
        <w:rFonts w:ascii="微软雅黑" w:hAnsi="微软雅黑" w:eastAsia="微软雅黑"/>
        <w:color w:val="5A6370"/>
        <w:sz w:val="18"/>
      </w:rPr>
      <w:t>EA策略交易平台 | 产品功能大纲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F2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微软雅黑" w:hAnsi="微软雅黑" w:eastAsia="微软雅黑" w:cstheme="minorBidi"/>
      <w:color w:val="192638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160" w:line="280" w:lineRule="auto"/>
      <w:ind w:left="720" w:hanging="360"/>
      <w:contextualSpacing/>
    </w:pPr>
    <w:rPr>
      <w:rFonts w:ascii="微软雅黑" w:hAnsi="微软雅黑" w:eastAsia="微软雅黑"/>
      <w:color w:val="192638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160" w:line="280" w:lineRule="auto"/>
      <w:ind w:left="720" w:hanging="360"/>
      <w:contextualSpacing/>
    </w:pPr>
    <w:rPr>
      <w:rFonts w:ascii="微软雅黑" w:hAnsi="微软雅黑" w:eastAsia="微软雅黑"/>
      <w:color w:val="192638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3193</Words>
  <Characters>3255</Characters>
  <Lines>0</Lines>
  <Paragraphs>0</Paragraphs>
  <TotalTime>2</TotalTime>
  <ScaleCrop>false</ScaleCrop>
  <LinksUpToDate>false</LinksUpToDate>
  <CharactersWithSpaces>3276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道合</cp:lastModifiedBy>
  <dcterms:modified xsi:type="dcterms:W3CDTF">2026-06-29T02:58:44Z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eyJoZGlkIjoiY2YxYmI5NDhjZDg4ZGUwOWQ0MTM1ZGMwNzgxZmIwNTciLCJ1c2VySWQiOiI5NTYxMDcxMTQifQ==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91C25574DA5B4544B11F4CDB5F7186B9_12</vt:lpwstr>
  </property>
</Properties>
</file>